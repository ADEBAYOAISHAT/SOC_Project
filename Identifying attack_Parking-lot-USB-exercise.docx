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jc w:val="center"/>
      </w:pPr>
      <w:bookmarkStart w:id="0" w:name="_yxwy7jae7omi" w:colFirst="0" w:colLast="0"/>
      <w:bookmarkEnd w:id="0"/>
      <w:r>
        <w:rPr>
          <w:rFonts w:ascii="Google Sans" w:hAnsi="Google Sans" w:eastAsia="Google Sans" w:cs="Google Sans"/>
          <w:b/>
          <w:rtl w:val="0"/>
        </w:rPr>
        <w:t>Parking lot USB exercise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/>
    <w:tbl>
      <w:tblPr>
        <w:tblStyle w:val="1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60"/>
        <w:gridCol w:w="6600"/>
      </w:tblGrid>
      <w:tr w14:paraId="4428F0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42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Google Sans" w:hAnsi="Google Sans" w:eastAsia="Google Sans" w:cs="Google Sans"/>
                <w:b/>
                <w:sz w:val="28"/>
                <w:szCs w:val="28"/>
              </w:rPr>
            </w:pPr>
            <w:r>
              <w:rPr>
                <w:rFonts w:ascii="Google Sans" w:hAnsi="Google Sans" w:eastAsia="Google Sans" w:cs="Google Sans"/>
                <w:b/>
                <w:sz w:val="28"/>
                <w:szCs w:val="28"/>
                <w:rtl w:val="0"/>
              </w:rPr>
              <w:t>Contents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Write </w:t>
            </w:r>
            <w:r>
              <w:rPr>
                <w:rFonts w:ascii="Google Sans" w:hAnsi="Google Sans" w:eastAsia="Google Sans" w:cs="Google Sans"/>
                <w:b/>
                <w:rtl w:val="0"/>
              </w:rPr>
              <w:t>2-3 sentences</w:t>
            </w:r>
            <w:r>
              <w:rPr>
                <w:rFonts w:ascii="Google Sans" w:hAnsi="Google Sans" w:eastAsia="Google Sans" w:cs="Google Sans"/>
                <w:rtl w:val="0"/>
              </w:rPr>
              <w:t xml:space="preserve"> about the types of information found on this device.</w:t>
            </w:r>
          </w:p>
          <w:p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Are there files that can contain PII?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There are files that contains SPII and PII of patients and resume of a new hire and employer’s budget. </w:t>
            </w:r>
          </w:p>
          <w:p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Are there sensitive work files?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There are sensitive work file. About employer’s shift and budget</w:t>
            </w:r>
          </w:p>
          <w:p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Is it safe to store personal files with work files?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 It is not safe to store personal files with work files. </w:t>
            </w:r>
          </w:p>
        </w:tc>
      </w:tr>
      <w:tr w14:paraId="1A1F61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42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Google Sans" w:hAnsi="Google Sans" w:eastAsia="Google Sans" w:cs="Google Sans"/>
                <w:b/>
                <w:sz w:val="28"/>
                <w:szCs w:val="28"/>
              </w:rPr>
            </w:pPr>
            <w:r>
              <w:rPr>
                <w:rFonts w:ascii="Google Sans" w:hAnsi="Google Sans" w:eastAsia="Google Sans" w:cs="Google Sans"/>
                <w:b/>
                <w:sz w:val="28"/>
                <w:szCs w:val="28"/>
                <w:rtl w:val="0"/>
              </w:rPr>
              <w:t>Attacker mindset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Write </w:t>
            </w:r>
            <w:r>
              <w:rPr>
                <w:rFonts w:ascii="Google Sans" w:hAnsi="Google Sans" w:eastAsia="Google Sans" w:cs="Google Sans"/>
                <w:b/>
                <w:rtl w:val="0"/>
              </w:rPr>
              <w:t>2-3 sentences</w:t>
            </w:r>
            <w:r>
              <w:rPr>
                <w:rFonts w:ascii="Google Sans" w:hAnsi="Google Sans" w:eastAsia="Google Sans" w:cs="Google Sans"/>
                <w:rtl w:val="0"/>
              </w:rPr>
              <w:t xml:space="preserve"> about how this information could be used against Jorge or the hospital.</w:t>
            </w:r>
          </w:p>
          <w:p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Could the information be used against other employees?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This information could be use to black mail other employers either in monetary aspect or information aspect.</w:t>
            </w:r>
          </w:p>
          <w:p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Could the information be used against relatives?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Yes the information could be use against relatives.</w:t>
            </w:r>
          </w:p>
          <w:p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Could the information provide access to the business?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The information provides a pathway to the business</w:t>
            </w:r>
          </w:p>
        </w:tc>
      </w:tr>
      <w:tr w14:paraId="07075F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429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Google Sans" w:hAnsi="Google Sans" w:eastAsia="Google Sans" w:cs="Google Sans"/>
                <w:b/>
                <w:sz w:val="28"/>
                <w:szCs w:val="28"/>
              </w:rPr>
            </w:pPr>
            <w:r>
              <w:rPr>
                <w:rFonts w:ascii="Google Sans" w:hAnsi="Google Sans" w:eastAsia="Google Sans" w:cs="Google Sans"/>
                <w:b/>
                <w:sz w:val="28"/>
                <w:szCs w:val="28"/>
                <w:rtl w:val="0"/>
              </w:rPr>
              <w:t>Risk analysis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rtl w:val="0"/>
              </w:rPr>
              <w:t xml:space="preserve">Write </w:t>
            </w:r>
            <w:r>
              <w:rPr>
                <w:rFonts w:ascii="Google Sans" w:hAnsi="Google Sans" w:eastAsia="Google Sans" w:cs="Google Sans"/>
                <w:b/>
                <w:rtl w:val="0"/>
              </w:rPr>
              <w:t xml:space="preserve">3 or 4 sentences </w:t>
            </w:r>
            <w:r>
              <w:rPr>
                <w:rFonts w:ascii="Google Sans" w:hAnsi="Google Sans" w:eastAsia="Google Sans" w:cs="Google Sans"/>
                <w:rtl w:val="0"/>
              </w:rPr>
              <w:t>describing technical, operational, or managerial controls that could mitigate these types of attacks:</w:t>
            </w:r>
          </w:p>
          <w:p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What types of malicious software could be hidden on these devices? What could have happened if the device were infected and discovered by another employee?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Software like spyware, virus and ransomware. </w:t>
            </w:r>
          </w:p>
          <w:p w14:paraId="3E604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hint="default" w:ascii="Google Sans" w:hAnsi="Google Sans" w:eastAsia="Google Sans" w:cs="Google Sans"/>
                <w:i/>
                <w:lang w:val="en-US"/>
              </w:rPr>
              <w:t>If the devices was infected it could steal information from the system and infecting it. It could also be a spyware to monitor the activities on the company. It could be a ransomware, whereby all the system will not respond and putting the business on hold.</w:t>
            </w:r>
          </w:p>
          <w:p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What sensitive information could a threat actor find on a device like this?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Employers budget, new hire and work schedule. </w:t>
            </w:r>
          </w:p>
          <w:p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Google Sans" w:hAnsi="Google Sans" w:eastAsia="Google Sans" w:cs="Google Sans"/>
                <w:i/>
              </w:rPr>
            </w:pPr>
            <w:r>
              <w:rPr>
                <w:rFonts w:ascii="Google Sans" w:hAnsi="Google Sans" w:eastAsia="Google Sans" w:cs="Google Sans"/>
                <w:i/>
                <w:rtl w:val="0"/>
              </w:rPr>
              <w:t>How might that information be used against an individual or an organization?</w:t>
            </w:r>
            <w:r>
              <w:rPr>
                <w:rFonts w:hint="default" w:ascii="Google Sans" w:hAnsi="Google Sans" w:eastAsia="Google Sans" w:cs="Google Sans"/>
                <w:i/>
                <w:rtl w:val="0"/>
                <w:lang w:val="en-US"/>
              </w:rPr>
              <w:t xml:space="preserve"> It could be use to demand some amount of money, or releasing the information to the social media in order to cause ruckus a midst employers. </w:t>
            </w:r>
          </w:p>
        </w:tc>
      </w:tr>
    </w:tbl>
    <w:p w14:paraId="00000013"/>
    <w:p w14:paraId="4962A9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Sensitizing the business key partners about USB bait. </w:t>
      </w:r>
    </w:p>
    <w:p w14:paraId="31149D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Due to the sensitive information on the USB drive, the USB can be inserted in an isolated system in order to format the information, so as to prevent future threat. </w:t>
      </w:r>
      <w:bookmarkStart w:id="1" w:name="_GoBack"/>
      <w:bookmarkEnd w:id="1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B4E6CD7"/>
    <w:rsid w:val="4E8E6A70"/>
    <w:rsid w:val="646A70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2025-12-10T13:18:48Z</dcterms:created>
  <dc:creator>hp</dc:creator>
  <cp:lastModifiedBy>hp</cp:lastModifiedBy>
  <dcterms:modified xsi:type="dcterms:W3CDTF">2025-12-10T16:28:03Z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44B7C1A2B0E24625952B07C8D8C20075_13</vt:lpwstr>
  </property>
</Properties>
</file>